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11 (Apache licensed) using REFERENCE JAXB in Homebrew Java 25.0.1 on Mac OS X -->
    <w:p>
      <w:pPr>
        <w:pStyle w:val="Heading1"/>
      </w:pPr>
      <w:r>
        <w:t>Dokumenttitel (Überschrift 1)</w:t>
      </w:r>
    </w:p>
    <w:p>
      <w:r>
        <w:t>Standardtext (Standard) </w:t>
      </w:r>
    </w:p>
    <w:p>
      <w:pPr>
        <w:pStyle w:val="Heading2"/>
      </w:pPr>
      <w:r>
        <w:t>Überschrift 2</w:t>
      </w:r>
    </w:p>
    <w:p>
      <w:r>
        <w:t>Ein normaler Absatz </w:t>
      </w:r>
    </w:p>
    <w:p>
      <w:pPr>
        <w:numPr>
          <w:ilvl w:val="0"/>
          <w:numId w:val="1"/>
        </w:numPr>
      </w:pPr>
      <w:r>
        <w:t>Listennummer 1 </w:t>
      </w:r>
    </w:p>
    <w:p>
      <w:pPr>
        <w:numPr>
          <w:ilvl w:val="0"/>
          <w:numId w:val="1"/>
        </w:numPr>
      </w:pPr>
      <w:r>
        <w:t>Listennummer 1 </w:t>
      </w:r>
    </w:p>
    <w:p>
      <w:pPr>
        <w:numPr>
          <w:ilvl w:val="1"/>
          <w:numId w:val="1"/>
        </w:numPr>
      </w:pPr>
      <w:r>
        <w:t>Listennummer 1 Stufe 2 </w:t>
      </w:r>
      <w:r>
        <w:br/>
      </w:r>
      <w:r>
        <w:t>Absatz mit Zeilenumbruch </w:t>
      </w:r>
    </w:p>
    <w:p>
      <w:r>
        <w:t>Absatz im Format Standard </w:t>
      </w:r>
    </w:p>
    <w:p>
      <w:pPr>
        <w:numPr>
          <w:ilvl w:val="0"/>
          <w:numId w:val="2"/>
        </w:numPr>
      </w:pPr>
      <w:r>
        <w:t>Listenabsatz </w:t>
      </w:r>
    </w:p>
    <w:p>
      <w:pPr>
        <w:numPr>
          <w:ilvl w:val="0"/>
          <w:numId w:val="2"/>
        </w:numPr>
      </w:pPr>
      <w:r>
        <w:t>Listenabsatz </w:t>
      </w:r>
    </w:p>
    <w:p>
      <w:pPr>
        <w:numPr>
          <w:ilvl w:val="1"/>
          <w:numId w:val="2"/>
        </w:numPr>
      </w:pPr>
      <w:r>
        <w:t>Listenabsatz Stufe 2 </w:t>
      </w:r>
    </w:p>
    <w:p>
      <w:pPr>
        <w:numPr>
          <w:ilvl w:val="2"/>
          <w:numId w:val="2"/>
        </w:numPr>
      </w:pPr>
      <w:r>
        <w:t>Listenabsatz Stufe 3 </w:t>
      </w:r>
    </w:p>
    <w:p>
      <w:pPr>
        <w:numPr>
          <w:ilvl w:val="2"/>
          <w:numId w:val="2"/>
        </w:numPr>
      </w:pPr>
      <w:r>
        <w:t>Listenabsatz Stufe 3 </w:t>
      </w:r>
    </w:p>
    <w:tbl>
      <w:tblPr>
        <w:tblW w:w="5000" w:type="pct"/>
      </w:tblPr>
      <w:tr>
        <w:tc>
          <w:p>
            <w:r>
              <w:rPr>
                <w:b/>
              </w:rPr>
              <w:t>Linksbündig</w:t>
            </w:r>
          </w:p>
        </w:tc>
        <w:tc>
          <w:p>
            <w:r>
              <w:rPr>
                <w:b/>
              </w:rPr>
              <w:t>Zentriert</w:t>
            </w:r>
          </w:p>
        </w:tc>
        <w:tc>
          <w:p>
            <w:r>
              <w:rPr>
                <w:b/>
              </w:rPr>
              <w:t>Rechtsbündig</w:t>
            </w:r>
          </w:p>
        </w:tc>
      </w:tr>
      <w:tr>
        <w:tc>
          <w:p>
            <w:r>
              <w:t>Zeile 1, Spalte 1</w:t>
            </w:r>
          </w:p>
        </w:tc>
        <w:tc>
          <w:p>
            <w:r>
              <w:t>Zeile 1, Spalte 2</w:t>
            </w:r>
          </w:p>
        </w:tc>
        <w:tc>
          <w:p>
            <w:r>
              <w:t>Zeile 1, Spalte 3</w:t>
            </w:r>
          </w:p>
        </w:tc>
      </w:tr>
      <w:tr>
        <w:tc>
          <w:p>
            <w:r>
              <w:t>Zeile 2, Spalte 1</w:t>
            </w:r>
          </w:p>
        </w:tc>
        <w:tc>
          <w:p>
            <w:r>
              <w:t>Zeile 2, Spalte 3</w:t>
            </w:r>
          </w:p>
        </w:tc>
        <w:tc>
          <w:p>
            <w:r>
              <w:t>Zeile 2, Spalte 3</w:t>
            </w:r>
          </w:p>
        </w:tc>
      </w:tr>
    </w:tbl>
    <w:p>
      <w:r>
        <w:t>1. Zeile nach Tabelle. </w:t>
      </w:r>
    </w:p>
    <w:p>
      <w:r>
        <w:t>Wir wollen auch noch  </w:t>
      </w:r>
      <w:r>
        <w:rPr>
          <w:b/>
        </w:rPr>
        <w:t>Text mit der Auszeichnung fett </w:t>
      </w:r>
      <w:r>
        <w:t> und  </w:t>
      </w:r>
      <w:r>
        <w:rPr>
          <w:i/>
        </w:rPr>
        <w:t>Text mit der Auszeichnung kursiv </w:t>
      </w:r>
      <w:r>
        <w:t> haben. 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